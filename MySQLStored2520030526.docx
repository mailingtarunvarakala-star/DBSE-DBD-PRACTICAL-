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8B0C7CA" w14:textId="2BCF9B7C" w:rsidR="00B72BF5" w:rsidRPr="00B72BF5" w:rsidRDefault="00635183" w:rsidP="00B72BF5">
      <w:pPr>
        <w:jc w:val="center"/>
      </w:pPr>
      <w:r>
        <w:rPr>
          <w:b/>
          <w:sz w:val="36"/>
        </w:rPr>
        <w:t>MYSQL STORED PROCEDURES</w:t>
      </w:r>
    </w:p>
    <w:p w14:paraId="10025385" w14:textId="154EB535" w:rsidR="00B72BF5" w:rsidRDefault="00B72BF5">
      <w:pPr>
        <w:jc w:val="center"/>
        <w:rPr>
          <w:i/>
        </w:rPr>
      </w:pPr>
      <w:r>
        <w:rPr>
          <w:i/>
        </w:rPr>
        <w:t>25200305</w:t>
      </w:r>
      <w:r w:rsidR="00213DC9">
        <w:rPr>
          <w:i/>
        </w:rPr>
        <w:t>26</w:t>
      </w:r>
    </w:p>
    <w:p w14:paraId="195D0F5D" w14:textId="62F05B81" w:rsidR="00B72BF5" w:rsidRDefault="00213DC9">
      <w:pPr>
        <w:jc w:val="center"/>
      </w:pPr>
      <w:proofErr w:type="spellStart"/>
      <w:r>
        <w:rPr>
          <w:i/>
        </w:rPr>
        <w:t>Varakala</w:t>
      </w:r>
      <w:proofErr w:type="spellEnd"/>
      <w:r>
        <w:rPr>
          <w:i/>
        </w:rPr>
        <w:t xml:space="preserve"> Tarun</w:t>
      </w:r>
      <w:bookmarkStart w:id="0" w:name="_GoBack"/>
      <w:bookmarkEnd w:id="0"/>
    </w:p>
    <w:p w14:paraId="62764D07" w14:textId="77777777" w:rsidR="005D2F5C" w:rsidRDefault="00635183">
      <w:pPr>
        <w:pStyle w:val="Heading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 Setup: Employees Table</w:t>
      </w:r>
    </w:p>
    <w:p w14:paraId="03C47BFD" w14:textId="7219A8F2" w:rsidR="008B0AA3" w:rsidRDefault="008B0AA3">
      <w:pPr>
        <w:rPr>
          <w:rFonts w:ascii="Times New Roman" w:hAnsi="Times New Roman" w:cs="Times New Roman"/>
          <w:sz w:val="24"/>
          <w:szCs w:val="24"/>
        </w:rPr>
      </w:pPr>
      <w:r w:rsidRPr="008B0AA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D734FC9" wp14:editId="7168C963">
            <wp:extent cx="6400800" cy="4441190"/>
            <wp:effectExtent l="0" t="0" r="0" b="0"/>
            <wp:docPr id="1222316683" name="Picture 1" descr="The image shows a sequence of SQL commands executed in the MySQL command-line interface, including a database drop, database creation, table creation, and data insertion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316683" name="Picture 1" descr="The image shows a sequence of SQL commands executed in the MySQL command-line interface, including a database drop, database creation, table creation, and data insertion.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441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990BF" w14:textId="77777777" w:rsidR="005D2F5C" w:rsidRDefault="00635183">
      <w:pPr>
        <w:pStyle w:val="Heading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 Verify Data</w:t>
      </w:r>
    </w:p>
    <w:p w14:paraId="7EF2C061" w14:textId="77777777" w:rsidR="005D2F5C" w:rsidRDefault="0063518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Question: Display all employee records.</w:t>
      </w:r>
    </w:p>
    <w:p w14:paraId="30D58E51" w14:textId="650CD437" w:rsidR="005D2F5C" w:rsidRDefault="008B0AA3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8B0AA3">
        <w:rPr>
          <w:rFonts w:ascii="Times New Roman" w:eastAsiaTheme="minorEastAsia" w:hAnsi="Times New Roman" w:cs="Times New Roman"/>
          <w:b w:val="0"/>
          <w:bCs w:val="0"/>
          <w:noProof/>
          <w:color w:val="auto"/>
          <w:sz w:val="24"/>
          <w:szCs w:val="24"/>
        </w:rPr>
        <w:lastRenderedPageBreak/>
        <w:drawing>
          <wp:inline distT="0" distB="0" distL="0" distR="0" wp14:anchorId="38363239" wp14:editId="12C61C11">
            <wp:extent cx="5776461" cy="2110923"/>
            <wp:effectExtent l="0" t="0" r="0" b="3810"/>
            <wp:docPr id="1804618329" name="Picture 1" descr="The image displays a MySQL database table with five columns: emp_id, emp_name, dept_id, and salary, containing five rows of employee data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618329" name="Picture 1" descr="The image displays a MySQL database table with five columns: emp_id, emp_name, dept_id, and salary, containing five rows of employee data.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76461" cy="2110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  <w:szCs w:val="24"/>
        </w:rPr>
        <w:t>Procedure 1 – Display All Employees</w:t>
      </w:r>
    </w:p>
    <w:p w14:paraId="0BC181CF" w14:textId="77777777" w:rsidR="005D2F5C" w:rsidRDefault="0063518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Question: Create a procedure that displays all employees.</w:t>
      </w:r>
    </w:p>
    <w:p w14:paraId="503000BD" w14:textId="7FD5B0B6" w:rsidR="005D2F5C" w:rsidRDefault="008B0AA3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8B0AA3">
        <w:rPr>
          <w:rFonts w:ascii="Times New Roman" w:eastAsiaTheme="minorEastAsia" w:hAnsi="Times New Roman" w:cs="Times New Roman"/>
          <w:b w:val="0"/>
          <w:bCs w:val="0"/>
          <w:noProof/>
          <w:color w:val="auto"/>
          <w:sz w:val="24"/>
          <w:szCs w:val="24"/>
        </w:rPr>
        <w:drawing>
          <wp:inline distT="0" distB="0" distL="0" distR="0" wp14:anchorId="43E935B8" wp14:editId="4A1637ED">
            <wp:extent cx="6400800" cy="4218305"/>
            <wp:effectExtent l="0" t="0" r="0" b="0"/>
            <wp:docPr id="1711564576" name="Picture 1" descr="The image shows a MySQL command sequence creating and executing a stored procedure to retrieve employee data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564576" name="Picture 1" descr="The image shows a MySQL command sequence creating and executing a stored procedure to retrieve employee data.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218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  <w:szCs w:val="24"/>
        </w:rPr>
        <w:t>Procedure 2 – IN Parameter</w:t>
      </w:r>
    </w:p>
    <w:p w14:paraId="5C993CAF" w14:textId="77777777" w:rsidR="005D2F5C" w:rsidRDefault="0063518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Question: Create a procedure that accepts an employee ID and displays that employee's details.</w:t>
      </w:r>
    </w:p>
    <w:p w14:paraId="5EDC55C1" w14:textId="3D45E2C3" w:rsidR="005D2F5C" w:rsidRDefault="008B0AA3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8B0AA3">
        <w:rPr>
          <w:rFonts w:ascii="Times New Roman" w:eastAsiaTheme="minorEastAsia" w:hAnsi="Times New Roman" w:cs="Times New Roman"/>
          <w:b w:val="0"/>
          <w:bCs w:val="0"/>
          <w:noProof/>
          <w:color w:val="auto"/>
          <w:sz w:val="24"/>
          <w:szCs w:val="24"/>
        </w:rPr>
        <w:lastRenderedPageBreak/>
        <w:drawing>
          <wp:inline distT="0" distB="0" distL="0" distR="0" wp14:anchorId="3D192C4E" wp14:editId="7CDA6E5A">
            <wp:extent cx="6400800" cy="3225800"/>
            <wp:effectExtent l="0" t="0" r="0" b="0"/>
            <wp:docPr id="431092701" name="Picture 1" descr="A MySQL script creates a stored procedure to retrieve an employee's details by their ID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092701" name="Picture 1" descr="A MySQL script creates a stored procedure to retrieve an employee's details by their ID.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22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  <w:szCs w:val="24"/>
        </w:rPr>
        <w:t>Procedure 3 – Update Salary</w:t>
      </w:r>
    </w:p>
    <w:p w14:paraId="45D2C5F9" w14:textId="77777777" w:rsidR="005D2F5C" w:rsidRDefault="0063518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Question: Create a procedure that accepts employee ID and amount, then increases the employee's salary.</w:t>
      </w:r>
    </w:p>
    <w:p w14:paraId="5767052F" w14:textId="5484ED8E" w:rsidR="005D2F5C" w:rsidRDefault="008B0AA3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8B0AA3">
        <w:rPr>
          <w:rFonts w:ascii="Times New Roman" w:eastAsiaTheme="minorEastAsia" w:hAnsi="Times New Roman" w:cs="Times New Roman"/>
          <w:b w:val="0"/>
          <w:bCs w:val="0"/>
          <w:noProof/>
          <w:color w:val="auto"/>
          <w:sz w:val="24"/>
          <w:szCs w:val="24"/>
        </w:rPr>
        <w:drawing>
          <wp:inline distT="0" distB="0" distL="0" distR="0" wp14:anchorId="0A9A33C3" wp14:editId="5309B3CE">
            <wp:extent cx="6400800" cy="4178300"/>
            <wp:effectExtent l="0" t="0" r="0" b="0"/>
            <wp:docPr id="1228522817" name="Picture 1" descr="A MySQL script to drop and create a procedure that increases an employee's salary by a specified amount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522817" name="Picture 1" descr="A MySQL script to drop and create a procedure that increases an employee's salary by a specified amount.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17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  <w:szCs w:val="24"/>
        </w:rPr>
        <w:t>Procedure 4 – Aggregate Function</w:t>
      </w:r>
    </w:p>
    <w:p w14:paraId="263ED250" w14:textId="77777777" w:rsidR="005D2F5C" w:rsidRDefault="0063518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Question: Create a procedure to calculate the average salary of all employees.</w:t>
      </w:r>
    </w:p>
    <w:p w14:paraId="3733E82A" w14:textId="3B6FE612" w:rsidR="005D2F5C" w:rsidRDefault="008B0AA3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8B0AA3">
        <w:rPr>
          <w:rFonts w:ascii="Times New Roman" w:eastAsiaTheme="minorEastAsia" w:hAnsi="Times New Roman" w:cs="Times New Roman"/>
          <w:b w:val="0"/>
          <w:bCs w:val="0"/>
          <w:noProof/>
          <w:color w:val="auto"/>
          <w:sz w:val="24"/>
          <w:szCs w:val="24"/>
        </w:rPr>
        <w:lastRenderedPageBreak/>
        <w:drawing>
          <wp:inline distT="0" distB="0" distL="0" distR="0" wp14:anchorId="4EDA1E93" wp14:editId="53471B98">
            <wp:extent cx="6400800" cy="3377565"/>
            <wp:effectExtent l="0" t="0" r="0" b="0"/>
            <wp:docPr id="1076125167" name="Picture 1" descr="A MySQL database script contains a procedure to drop and create a procedure called 'AvgSalary' which calculates and returns the average salary from the 'employees' table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125167" name="Picture 1" descr="A MySQL database script contains a procedure to drop and create a procedure called 'AvgSalary' which calculates and returns the average salary from the 'employees' table.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377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  <w:szCs w:val="24"/>
        </w:rPr>
        <w:t>Procedure 5 – JOIN</w:t>
      </w:r>
    </w:p>
    <w:p w14:paraId="5D5E5604" w14:textId="77777777" w:rsidR="005D2F5C" w:rsidRDefault="0063518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Question: Create a procedure to display employee name, department name and salary. Run the department setup first.</w:t>
      </w:r>
    </w:p>
    <w:p w14:paraId="1173442F" w14:textId="24859D2D" w:rsidR="005D2F5C" w:rsidRDefault="008B0AA3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8B0AA3">
        <w:rPr>
          <w:rFonts w:ascii="Times New Roman" w:eastAsiaTheme="minorEastAsia" w:hAnsi="Times New Roman" w:cs="Times New Roman"/>
          <w:b w:val="0"/>
          <w:bCs w:val="0"/>
          <w:noProof/>
          <w:color w:val="auto"/>
          <w:sz w:val="24"/>
          <w:szCs w:val="24"/>
        </w:rPr>
        <w:lastRenderedPageBreak/>
        <w:drawing>
          <wp:inline distT="0" distB="0" distL="0" distR="0" wp14:anchorId="34EB9F64" wp14:editId="3DCAC23A">
            <wp:extent cx="6400800" cy="5065395"/>
            <wp:effectExtent l="0" t="0" r="0" b="1905"/>
            <wp:docPr id="1518793367" name="Picture 1" descr="A MySQL database interface displaying the creation of a 'departments' table, insertion of department data, and execution of a stored procedure to display employee names, department names, and salarie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793367" name="Picture 1" descr="A MySQL database interface displaying the creation of a 'departments' table, insertion of department data, and execution of a stored procedure to display employee names, department names, and salaries.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5065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  <w:szCs w:val="24"/>
        </w:rPr>
        <w:t>Procedure 6 – GROUP BY and AVG</w:t>
      </w:r>
    </w:p>
    <w:p w14:paraId="0E0B66A4" w14:textId="77777777" w:rsidR="005D2F5C" w:rsidRDefault="0063518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Question: Create a procedure to display department-wise employee count and average salary.</w:t>
      </w:r>
    </w:p>
    <w:p w14:paraId="666D5175" w14:textId="11DD8161" w:rsidR="005D2F5C" w:rsidRDefault="008B0AA3">
      <w:pPr>
        <w:rPr>
          <w:rFonts w:ascii="Times New Roman" w:hAnsi="Times New Roman" w:cs="Times New Roman"/>
          <w:sz w:val="24"/>
          <w:szCs w:val="24"/>
        </w:rPr>
      </w:pPr>
      <w:r w:rsidRPr="008B0AA3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79B91C1C" wp14:editId="38170E5C">
            <wp:extent cx="6400800" cy="4295140"/>
            <wp:effectExtent l="0" t="0" r="0" b="0"/>
            <wp:docPr id="312052187" name="Picture 1" descr="The image displays a MySQL command line interface output showing the creation and execution of a stored procedure that calculates and returns the average salary and employee count per department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052187" name="Picture 1" descr="The image displays a MySQL command line interface output showing the creation and execution of a stored procedure that calculates and returns the average salary and employee count per department.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295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AD1F8" w14:textId="77777777" w:rsidR="005D2F5C" w:rsidRDefault="00635183">
      <w:pPr>
        <w:pStyle w:val="Heading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Procedure 7 – IF...ELSE</w:t>
      </w:r>
    </w:p>
    <w:p w14:paraId="07B5D01E" w14:textId="77777777" w:rsidR="005D2F5C" w:rsidRDefault="0063518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Question: Display High Salary if salary is at least 60000; otherwise display Low Salary.</w:t>
      </w:r>
    </w:p>
    <w:p w14:paraId="7766FF6A" w14:textId="72F47857" w:rsidR="005D2F5C" w:rsidRDefault="008B0AA3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8B0AA3">
        <w:rPr>
          <w:rFonts w:ascii="Times New Roman" w:eastAsiaTheme="minorEastAsia" w:hAnsi="Times New Roman" w:cs="Times New Roman"/>
          <w:b w:val="0"/>
          <w:bCs w:val="0"/>
          <w:noProof/>
          <w:color w:val="auto"/>
          <w:sz w:val="24"/>
          <w:szCs w:val="24"/>
        </w:rPr>
        <w:lastRenderedPageBreak/>
        <w:drawing>
          <wp:inline distT="0" distB="0" distL="0" distR="0" wp14:anchorId="27B98C88" wp14:editId="2412C8A9">
            <wp:extent cx="6400800" cy="5303520"/>
            <wp:effectExtent l="0" t="0" r="0" b="0"/>
            <wp:docPr id="230337692" name="Picture 1" descr="The image shows a MySQL command sequence, which includes a procedure named `SalaryStatus` that checks an employee's salary and returns whether it is high or low based on a threshold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337692" name="Picture 1" descr="The image shows a MySQL command sequence, which includes a procedure named `SalaryStatus` that checks an employee's salary and returns whether it is high or low based on a threshold.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5303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  <w:szCs w:val="24"/>
        </w:rPr>
        <w:t>Procedure 8 – OUT Parameter</w:t>
      </w:r>
    </w:p>
    <w:p w14:paraId="45616F75" w14:textId="77777777" w:rsidR="005D2F5C" w:rsidRDefault="0063518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Question: </w:t>
      </w:r>
      <w:r>
        <w:rPr>
          <w:rFonts w:ascii="Times New Roman" w:hAnsi="Times New Roman" w:cs="Times New Roman"/>
          <w:b/>
          <w:sz w:val="24"/>
          <w:szCs w:val="24"/>
        </w:rPr>
        <w:t>Return the total number of employees using an OUT parameter.</w:t>
      </w:r>
    </w:p>
    <w:p w14:paraId="303CCCFD" w14:textId="56AB7889" w:rsidR="005D2F5C" w:rsidRDefault="008B0AA3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8B0AA3">
        <w:rPr>
          <w:rFonts w:ascii="Times New Roman" w:eastAsiaTheme="minorEastAsia" w:hAnsi="Times New Roman" w:cs="Times New Roman"/>
          <w:b w:val="0"/>
          <w:bCs w:val="0"/>
          <w:noProof/>
          <w:color w:val="auto"/>
          <w:sz w:val="24"/>
          <w:szCs w:val="24"/>
        </w:rPr>
        <w:lastRenderedPageBreak/>
        <w:drawing>
          <wp:inline distT="0" distB="0" distL="0" distR="0" wp14:anchorId="0B3C0E4B" wp14:editId="078AF730">
            <wp:extent cx="6400800" cy="4000500"/>
            <wp:effectExtent l="0" t="0" r="0" b="0"/>
            <wp:docPr id="1762263739" name="Picture 1" descr="A MySQL script that creates and executes a stored procedure to count the number of employees in the 'employees' table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263739" name="Picture 1" descr="A MySQL script that creates and executes a stored procedure to count the number of employees in the 'employees' table.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  <w:szCs w:val="24"/>
        </w:rPr>
        <w:t>Procedure 9 – INOUT Parameter</w:t>
      </w:r>
    </w:p>
    <w:p w14:paraId="2790CFB7" w14:textId="77777777" w:rsidR="005D2F5C" w:rsidRDefault="0063518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Question: Receive a bonus through an INOUT parameter and add 5000 to it.</w:t>
      </w:r>
    </w:p>
    <w:p w14:paraId="797D7618" w14:textId="633E9119" w:rsidR="005D2F5C" w:rsidRDefault="008B0AA3">
      <w:pPr>
        <w:rPr>
          <w:rFonts w:ascii="Times New Roman" w:hAnsi="Times New Roman" w:cs="Times New Roman"/>
          <w:sz w:val="24"/>
          <w:szCs w:val="24"/>
        </w:rPr>
      </w:pPr>
      <w:r w:rsidRPr="008B0AA3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725150A2" wp14:editId="0966C9C1">
            <wp:extent cx="6400800" cy="4498975"/>
            <wp:effectExtent l="0" t="0" r="0" b="0"/>
            <wp:docPr id="1451668242" name="Picture 1" descr="A MySQL script that creates a procedure to add a fixed bonus to a given input value, then calls the procedure and displays the updated value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668242" name="Picture 1" descr="A MySQL script that creates a procedure to add a fixed bonus to a given input value, then calls the procedure and displays the updated value.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49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87605" w14:textId="77777777" w:rsidR="005D2F5C" w:rsidRDefault="00635183">
      <w:pPr>
        <w:pStyle w:val="Heading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Procedure 10 – Transaction</w:t>
      </w:r>
    </w:p>
    <w:p w14:paraId="74448F08" w14:textId="77777777" w:rsidR="005D2F5C" w:rsidRDefault="0063518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Question: Transfer an amount from one employee salary record </w:t>
      </w:r>
      <w:r>
        <w:rPr>
          <w:rFonts w:ascii="Times New Roman" w:hAnsi="Times New Roman" w:cs="Times New Roman"/>
          <w:b/>
          <w:sz w:val="24"/>
          <w:szCs w:val="24"/>
        </w:rPr>
        <w:t>to another using START TRANSACTION and COMMIT.</w:t>
      </w:r>
    </w:p>
    <w:p w14:paraId="201695D2" w14:textId="30FE3980" w:rsidR="005D2F5C" w:rsidRDefault="008B0AA3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8B0AA3">
        <w:rPr>
          <w:rFonts w:ascii="Times New Roman" w:eastAsiaTheme="minorEastAsia" w:hAnsi="Times New Roman" w:cs="Times New Roman"/>
          <w:b w:val="0"/>
          <w:bCs w:val="0"/>
          <w:noProof/>
          <w:color w:val="auto"/>
          <w:sz w:val="24"/>
          <w:szCs w:val="24"/>
        </w:rPr>
        <w:lastRenderedPageBreak/>
        <w:drawing>
          <wp:inline distT="0" distB="0" distL="0" distR="0" wp14:anchorId="23F0B7CC" wp14:editId="6C33DD26">
            <wp:extent cx="6400800" cy="6508115"/>
            <wp:effectExtent l="0" t="0" r="0" b="6985"/>
            <wp:docPr id="576973500" name="Picture 1" descr="A MySQL stored procedure named TransferSalaryAmount is created to transfer a specified amount of money between two employees by updating their salarie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973500" name="Picture 1" descr="A MySQL stored procedure named TransferSalaryAmount is created to transfer a specified amount of money between two employees by updating their salaries.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650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  <w:szCs w:val="24"/>
        </w:rPr>
        <w:t>4. Useful Procedure Commands</w:t>
      </w:r>
    </w:p>
    <w:p w14:paraId="77A378C4" w14:textId="77777777" w:rsidR="008B0AA3" w:rsidRDefault="008B0AA3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8B0AA3">
        <w:rPr>
          <w:rFonts w:ascii="Times New Roman" w:eastAsiaTheme="minorEastAsia" w:hAnsi="Times New Roman" w:cs="Times New Roman"/>
          <w:b w:val="0"/>
          <w:bCs w:val="0"/>
          <w:noProof/>
          <w:color w:val="auto"/>
          <w:sz w:val="24"/>
          <w:szCs w:val="24"/>
        </w:rPr>
        <w:lastRenderedPageBreak/>
        <w:drawing>
          <wp:inline distT="0" distB="0" distL="0" distR="0" wp14:anchorId="610A53EB" wp14:editId="30CCD456">
            <wp:extent cx="6400800" cy="2443480"/>
            <wp:effectExtent l="0" t="0" r="0" b="0"/>
            <wp:docPr id="1157599867" name="Picture 1" descr="The image displays a MySQL command history containing various stored procedures in the 'employeedb1' database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599867" name="Picture 1" descr="The image displays a MySQL command history containing various stored procedures in the 'employeedb1' database.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44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1E5C4" w14:textId="281144C2" w:rsidR="005D2F5C" w:rsidRDefault="008B0AA3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8B0AA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9879288" wp14:editId="088CED7A">
            <wp:extent cx="6400800" cy="1605915"/>
            <wp:effectExtent l="0" t="0" r="0" b="0"/>
            <wp:docPr id="1183105006" name="Picture 1" descr="employe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105006" name="Picture 1" descr="employees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605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  <w:szCs w:val="24"/>
        </w:rPr>
        <w:t>5. Why DELIMITER is Used</w:t>
      </w:r>
    </w:p>
    <w:p w14:paraId="080846C1" w14:textId="77777777" w:rsidR="005D2F5C" w:rsidRDefault="0063518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DELIMITER temporarily changes the statement terminator in MySQL Workbench. It prevents the semicolons inside BEGIN...END from being interpreted as the </w:t>
      </w:r>
      <w:r>
        <w:rPr>
          <w:rFonts w:ascii="Times New Roman" w:hAnsi="Times New Roman" w:cs="Times New Roman"/>
          <w:sz w:val="24"/>
          <w:szCs w:val="24"/>
        </w:rPr>
        <w:t>end of the entire CREATE PROCEDURE statement.</w:t>
      </w:r>
    </w:p>
    <w:p w14:paraId="532BE3AE" w14:textId="77777777" w:rsidR="008B0AA3" w:rsidRDefault="008B0AA3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8B0AA3">
        <w:rPr>
          <w:rFonts w:ascii="Times New Roman" w:eastAsiaTheme="minorEastAsia" w:hAnsi="Times New Roman" w:cs="Times New Roman"/>
          <w:b w:val="0"/>
          <w:bCs w:val="0"/>
          <w:noProof/>
          <w:color w:val="auto"/>
          <w:sz w:val="24"/>
          <w:szCs w:val="24"/>
        </w:rPr>
        <w:drawing>
          <wp:inline distT="0" distB="0" distL="0" distR="0" wp14:anchorId="5F3FDDC2" wp14:editId="55CA6240">
            <wp:extent cx="4480948" cy="1409822"/>
            <wp:effectExtent l="0" t="0" r="0" b="0"/>
            <wp:docPr id="1882332624" name="Picture 1" descr="The image depicts a segment of a MySQL script defining a stored procedure called 'Example' that selects all records from the 'employees' table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332624" name="Picture 1" descr="The image depicts a segment of a MySQL script defining a stored procedure called 'Example' that selects all records from the 'employees' table.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480948" cy="1409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21C02" w14:textId="0917051D" w:rsidR="005D2F5C" w:rsidRDefault="00635183">
      <w:pPr>
        <w:pStyle w:val="Heading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6. Student Practice Tasks</w:t>
      </w:r>
    </w:p>
    <w:p w14:paraId="6AD9564F" w14:textId="77777777" w:rsidR="005D2F5C" w:rsidRDefault="0063518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 Create a procedure to display employees whose salary is greater than a given amount.</w:t>
      </w:r>
    </w:p>
    <w:p w14:paraId="641E879F" w14:textId="2A160A90" w:rsidR="00B72BF5" w:rsidRDefault="00B72BF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2AA00B95" wp14:editId="7F8DDE07">
            <wp:extent cx="6400800" cy="3889375"/>
            <wp:effectExtent l="0" t="0" r="0" b="0"/>
            <wp:docPr id="433347733" name="Picture 1" descr="The image displays a MySQL command sequence, including the creation of a stored procedure named 'EmployeesAboveSalary' that filters and returns employees with salaries greater than a specified minimum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347733" name="Picture 1" descr="The image displays a MySQL command sequence, including the creation of a stored procedure named 'EmployeesAboveSalary' that filters and returns employees with salaries greater than a specified minimum.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88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10FE2" w14:textId="77777777" w:rsidR="005D2F5C" w:rsidRDefault="0063518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 Create a procedure to update an employee's department using IN parameters.</w:t>
      </w:r>
    </w:p>
    <w:p w14:paraId="0A57FAEF" w14:textId="06516C7D" w:rsidR="00B72BF5" w:rsidRDefault="00B72BF5">
      <w:pPr>
        <w:rPr>
          <w:rFonts w:ascii="Times New Roman" w:hAnsi="Times New Roman" w:cs="Times New Roman"/>
          <w:sz w:val="24"/>
          <w:szCs w:val="24"/>
        </w:rPr>
      </w:pPr>
      <w:r w:rsidRPr="00B72BF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CBB9CA5" wp14:editId="278A6AF0">
            <wp:extent cx="6400800" cy="3503295"/>
            <wp:effectExtent l="0" t="0" r="0" b="1905"/>
            <wp:docPr id="1396253967" name="Picture 1" descr="The image shows a MySQL database interface with a series of SQL commands being executed to drop a procedure, create a new procedure to update an employee's department, and call the new procedure with specific parameter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253967" name="Picture 1" descr="The image shows a MySQL database interface with a series of SQL commands being executed to drop a procedure, create a new procedure to update an employee's department, and call the new procedure with specific parameters.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503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5B1C42" w14:textId="77777777" w:rsidR="005D2F5C" w:rsidRDefault="0063518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3. Create a </w:t>
      </w:r>
      <w:r>
        <w:rPr>
          <w:rFonts w:ascii="Times New Roman" w:hAnsi="Times New Roman" w:cs="Times New Roman"/>
          <w:sz w:val="24"/>
          <w:szCs w:val="24"/>
        </w:rPr>
        <w:t>procedure to return the maximum salary using an OUT parameter.</w:t>
      </w:r>
    </w:p>
    <w:p w14:paraId="0C8587CE" w14:textId="767E05DE" w:rsidR="00B72BF5" w:rsidRDefault="00B72BF5">
      <w:pPr>
        <w:rPr>
          <w:rFonts w:ascii="Times New Roman" w:hAnsi="Times New Roman" w:cs="Times New Roman"/>
          <w:sz w:val="24"/>
          <w:szCs w:val="24"/>
        </w:rPr>
      </w:pPr>
      <w:r w:rsidRPr="00B72BF5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5BB4188C" wp14:editId="31EFB9EF">
            <wp:extent cx="6400800" cy="4246880"/>
            <wp:effectExtent l="0" t="0" r="0" b="1270"/>
            <wp:docPr id="2061032112" name="Picture 1" descr="The image shows a sequence of SQL commands in a MySQL command line interface, creating and executing a stored procedure named MaxSalary that calculates the maximum salary from the 'employees' table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032112" name="Picture 1" descr="The image shows a sequence of SQL commands in a MySQL command line interface, creating and executing a stored procedure named MaxSalary that calculates the maximum salary from the 'employees' table.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246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7CA92" w14:textId="77777777" w:rsidR="005D2F5C" w:rsidRDefault="0063518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4. Create a procedure to return the employee count of a specified department.</w:t>
      </w:r>
    </w:p>
    <w:p w14:paraId="52C02F9F" w14:textId="4A2B9D23" w:rsidR="00B72BF5" w:rsidRDefault="00B72BF5">
      <w:pPr>
        <w:rPr>
          <w:rFonts w:ascii="Times New Roman" w:hAnsi="Times New Roman" w:cs="Times New Roman"/>
          <w:sz w:val="24"/>
          <w:szCs w:val="24"/>
        </w:rPr>
      </w:pPr>
      <w:r w:rsidRPr="00B72BF5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06383484" wp14:editId="2A75A0F3">
            <wp:extent cx="6400800" cy="5340985"/>
            <wp:effectExtent l="0" t="0" r="0" b="0"/>
            <wp:docPr id="1528747717" name="Picture 1" descr="A MySQL script that includes a stored procedure to display employee details along with their department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747717" name="Picture 1" descr="A MySQL script that includes a stored procedure to display employee details along with their departments.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5340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31E87" w14:textId="77777777" w:rsidR="005D2F5C" w:rsidRDefault="0063518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5. Create a procedure using JOIN to display employee and department details.</w:t>
      </w:r>
    </w:p>
    <w:p w14:paraId="65AFF5CD" w14:textId="57898BD9" w:rsidR="00B72BF5" w:rsidRDefault="00B72BF5">
      <w:pPr>
        <w:rPr>
          <w:rFonts w:ascii="Times New Roman" w:hAnsi="Times New Roman" w:cs="Times New Roman"/>
          <w:sz w:val="24"/>
          <w:szCs w:val="24"/>
        </w:rPr>
      </w:pPr>
      <w:r w:rsidRPr="00B72BF5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52C6E191" wp14:editId="0FED7614">
            <wp:extent cx="6400800" cy="4438650"/>
            <wp:effectExtent l="0" t="0" r="0" b="0"/>
            <wp:docPr id="268177106" name="Picture 1" descr="A MySQL database interface shows a procedure creation for retrieving employee details joined with department data, followed by a call to execute the procedure, displaying a table with employee IDs, names, department IDs, department names, and salarie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177106" name="Picture 1" descr="A MySQL database interface shows a procedure creation for retrieving employee details joined with department data, followed by a call to execute the procedure, displaying a table with employee IDs, names, department IDs, department names, and salaries.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43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6F290" w14:textId="77777777" w:rsidR="005D2F5C" w:rsidRDefault="0063518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6. Create a procedure to display</w:t>
      </w:r>
      <w:r>
        <w:rPr>
          <w:rFonts w:ascii="Times New Roman" w:hAnsi="Times New Roman" w:cs="Times New Roman"/>
          <w:sz w:val="24"/>
          <w:szCs w:val="24"/>
        </w:rPr>
        <w:t xml:space="preserve"> departments whose average salary is greater than 55000.</w:t>
      </w:r>
    </w:p>
    <w:p w14:paraId="1FCFFB16" w14:textId="69EE61A3" w:rsidR="00B72BF5" w:rsidRDefault="00B72BF5">
      <w:pPr>
        <w:rPr>
          <w:rFonts w:ascii="Times New Roman" w:hAnsi="Times New Roman" w:cs="Times New Roman"/>
          <w:sz w:val="24"/>
          <w:szCs w:val="24"/>
        </w:rPr>
      </w:pPr>
      <w:r w:rsidRPr="00B72BF5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7924950F" wp14:editId="1DC0257E">
            <wp:extent cx="6400800" cy="4300220"/>
            <wp:effectExtent l="0" t="0" r="0" b="5080"/>
            <wp:docPr id="2051387053" name="Picture 1" descr="A MySQL script defines a stored procedure to retrieve departments with an average salary above 55000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387053" name="Picture 1" descr="A MySQL script defines a stored procedure to retrieve departments with an average salary above 55000.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30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47021" w14:textId="77777777" w:rsidR="005D2F5C" w:rsidRDefault="0063518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7. Create a procedure using IF...ELSE to classify salary as High, Medium or Low.</w:t>
      </w:r>
    </w:p>
    <w:p w14:paraId="2AFBED02" w14:textId="32BCCF66" w:rsidR="00B72BF5" w:rsidRDefault="00B72BF5">
      <w:pPr>
        <w:rPr>
          <w:rFonts w:ascii="Times New Roman" w:hAnsi="Times New Roman" w:cs="Times New Roman"/>
          <w:sz w:val="24"/>
          <w:szCs w:val="24"/>
        </w:rPr>
      </w:pPr>
      <w:r w:rsidRPr="00B72BF5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106D43D7" wp14:editId="4E858111">
            <wp:extent cx="6400800" cy="5399405"/>
            <wp:effectExtent l="0" t="0" r="0" b="0"/>
            <wp:docPr id="1257231645" name="Picture 1" descr="A MySQL script creates and executes a stored procedure to classify an employee's salary into 'High', 'Medium', or 'Low' categories based on their salary threshold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231645" name="Picture 1" descr="A MySQL script creates and executes a stored procedure to classify an employee's salary into 'High', 'Medium', or 'Low' categories based on their salary threshold.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5399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E7887" w14:textId="77777777" w:rsidR="005D2F5C" w:rsidRDefault="0063518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8. Create a procedure that accepts a department ID and returns its average salary.</w:t>
      </w:r>
    </w:p>
    <w:p w14:paraId="6852E0C3" w14:textId="4F46BF12" w:rsidR="00B72BF5" w:rsidRDefault="00B72BF5">
      <w:pPr>
        <w:rPr>
          <w:rFonts w:ascii="Times New Roman" w:hAnsi="Times New Roman" w:cs="Times New Roman"/>
          <w:sz w:val="24"/>
          <w:szCs w:val="24"/>
        </w:rPr>
      </w:pPr>
      <w:r w:rsidRPr="00B72BF5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681CF7C5" wp14:editId="7294BD3F">
            <wp:extent cx="6400800" cy="4547870"/>
            <wp:effectExtent l="0" t="0" r="0" b="5080"/>
            <wp:docPr id="1266805025" name="Picture 1" descr="The image depicts a MySQL script containing a procedure to calculate the average salary of a department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805025" name="Picture 1" descr="The image depicts a MySQL script containing a procedure to calculate the average salary of a department.&#10;&#10;AI-generated content may be incorrect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547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2CB62" w14:textId="77777777" w:rsidR="005D2F5C" w:rsidRDefault="0063518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9. Create a procedure using I</w:t>
      </w:r>
      <w:r>
        <w:rPr>
          <w:rFonts w:ascii="Times New Roman" w:hAnsi="Times New Roman" w:cs="Times New Roman"/>
          <w:sz w:val="24"/>
          <w:szCs w:val="24"/>
        </w:rPr>
        <w:t>NOUT to apply a bonus to an input salary.</w:t>
      </w:r>
    </w:p>
    <w:p w14:paraId="628A66C0" w14:textId="3F075BB1" w:rsidR="00B72BF5" w:rsidRDefault="00B72BF5">
      <w:pPr>
        <w:rPr>
          <w:rFonts w:ascii="Times New Roman" w:hAnsi="Times New Roman" w:cs="Times New Roman"/>
          <w:sz w:val="24"/>
          <w:szCs w:val="24"/>
        </w:rPr>
      </w:pPr>
      <w:r w:rsidRPr="00B72BF5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185562DB" wp14:editId="121C86E0">
            <wp:extent cx="6400800" cy="5081270"/>
            <wp:effectExtent l="0" t="0" r="0" b="5080"/>
            <wp:docPr id="1340868032" name="Picture 1" descr="A MySQL script demonstrating the creation and execution of a stored procedure that increases a salary by a specified amount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868032" name="Picture 1" descr="A MySQL script demonstrating the creation and execution of a stored procedure that increases a salary by a specified amount.&#10;&#10;AI-generated content may be incorrect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508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11724" w14:textId="77777777" w:rsidR="005D2F5C" w:rsidRDefault="0063518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10. Create a procedure that performs two related updates inside a transaction.</w:t>
      </w:r>
    </w:p>
    <w:p w14:paraId="76395FC9" w14:textId="32361DBA" w:rsidR="00B72BF5" w:rsidRDefault="00B72BF5">
      <w:pPr>
        <w:rPr>
          <w:rFonts w:ascii="Times New Roman" w:hAnsi="Times New Roman" w:cs="Times New Roman"/>
          <w:sz w:val="24"/>
          <w:szCs w:val="24"/>
        </w:rPr>
      </w:pPr>
      <w:r w:rsidRPr="00B72BF5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611F3BE4" wp14:editId="6655870F">
            <wp:extent cx="6400800" cy="7240905"/>
            <wp:effectExtent l="0" t="0" r="0" b="0"/>
            <wp:docPr id="2068407401" name="Picture 1" descr="A SQL script demonstrates a transaction procedure to update salaries of two employees based on their ID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407401" name="Picture 1" descr="A SQL script demonstrates a transaction procedure to update salaries of two employees based on their IDs.&#10;&#10;AI-generated content may be incorrect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7240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17DD1" w14:textId="77777777" w:rsidR="005D2F5C" w:rsidRDefault="00635183">
      <w:pPr>
        <w:pStyle w:val="Heading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7. Common Errors</w:t>
      </w:r>
    </w:p>
    <w:p w14:paraId="5594AE8A" w14:textId="77777777" w:rsidR="005D2F5C" w:rsidRDefault="0063518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Procedure already exists: </w:t>
      </w:r>
      <w:r>
        <w:rPr>
          <w:rFonts w:ascii="Times New Roman" w:hAnsi="Times New Roman" w:cs="Times New Roman"/>
          <w:sz w:val="24"/>
          <w:szCs w:val="24"/>
        </w:rPr>
        <w:t>Use DROP PROCEDURE IF EXISTS before recreating it.</w:t>
      </w:r>
    </w:p>
    <w:p w14:paraId="43F8C863" w14:textId="77777777" w:rsidR="005D2F5C" w:rsidRDefault="0063518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Syntax error near BEGIN: </w:t>
      </w:r>
      <w:r>
        <w:rPr>
          <w:rFonts w:ascii="Times New Roman" w:hAnsi="Times New Roman" w:cs="Times New Roman"/>
          <w:sz w:val="24"/>
          <w:szCs w:val="24"/>
        </w:rPr>
        <w:t xml:space="preserve">Check DELIMITER $$ and </w:t>
      </w:r>
      <w:proofErr w:type="gramStart"/>
      <w:r>
        <w:rPr>
          <w:rFonts w:ascii="Times New Roman" w:hAnsi="Times New Roman" w:cs="Times New Roman"/>
          <w:sz w:val="24"/>
          <w:szCs w:val="24"/>
        </w:rPr>
        <w:t>DELIMITER ;</w:t>
      </w:r>
      <w:proofErr w:type="gramEnd"/>
      <w:r>
        <w:rPr>
          <w:rFonts w:ascii="Times New Roman" w:hAnsi="Times New Roman" w:cs="Times New Roman"/>
          <w:sz w:val="24"/>
          <w:szCs w:val="24"/>
        </w:rPr>
        <w:t>.</w:t>
      </w:r>
    </w:p>
    <w:p w14:paraId="3A2C5927" w14:textId="77777777" w:rsidR="005D2F5C" w:rsidRDefault="0063518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Table does not exist: </w:t>
      </w:r>
      <w:r>
        <w:rPr>
          <w:rFonts w:ascii="Times New Roman" w:hAnsi="Times New Roman" w:cs="Times New Roman"/>
          <w:sz w:val="24"/>
          <w:szCs w:val="24"/>
        </w:rPr>
        <w:t xml:space="preserve">Run USE employeedb1; and SHOW </w:t>
      </w:r>
      <w:proofErr w:type="gramStart"/>
      <w:r>
        <w:rPr>
          <w:rFonts w:ascii="Times New Roman" w:hAnsi="Times New Roman" w:cs="Times New Roman"/>
          <w:sz w:val="24"/>
          <w:szCs w:val="24"/>
        </w:rPr>
        <w:t>TABLES;.</w:t>
      </w:r>
      <w:proofErr w:type="gramEnd"/>
    </w:p>
    <w:p w14:paraId="5265092E" w14:textId="77777777" w:rsidR="005D2F5C" w:rsidRDefault="0063518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 xml:space="preserve">Unknown column: </w:t>
      </w:r>
      <w:r>
        <w:rPr>
          <w:rFonts w:ascii="Times New Roman" w:hAnsi="Times New Roman" w:cs="Times New Roman"/>
          <w:sz w:val="24"/>
          <w:szCs w:val="24"/>
        </w:rPr>
        <w:t>Check names using DESCRIBE employees;</w:t>
      </w:r>
    </w:p>
    <w:sectPr w:rsidR="005D2F5C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B246FA6" w14:textId="77777777" w:rsidR="00635183" w:rsidRDefault="00635183">
      <w:pPr>
        <w:spacing w:line="240" w:lineRule="auto"/>
      </w:pPr>
      <w:r>
        <w:separator/>
      </w:r>
    </w:p>
  </w:endnote>
  <w:endnote w:type="continuationSeparator" w:id="0">
    <w:p w14:paraId="7F5A40D4" w14:textId="77777777" w:rsidR="00635183" w:rsidRDefault="0063518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D4727B1" w14:textId="77777777" w:rsidR="00635183" w:rsidRDefault="00635183">
      <w:pPr>
        <w:spacing w:after="0"/>
      </w:pPr>
      <w:r>
        <w:separator/>
      </w:r>
    </w:p>
  </w:footnote>
  <w:footnote w:type="continuationSeparator" w:id="0">
    <w:p w14:paraId="2E14F814" w14:textId="77777777" w:rsidR="00635183" w:rsidRDefault="00635183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13DC9"/>
    <w:rsid w:val="0029639D"/>
    <w:rsid w:val="00326F90"/>
    <w:rsid w:val="005D2F5C"/>
    <w:rsid w:val="00635183"/>
    <w:rsid w:val="008B0AA3"/>
    <w:rsid w:val="00A3222D"/>
    <w:rsid w:val="00AA1D8D"/>
    <w:rsid w:val="00B47730"/>
    <w:rsid w:val="00B72BF5"/>
    <w:rsid w:val="00B83125"/>
    <w:rsid w:val="00CB0664"/>
    <w:rsid w:val="00FC693F"/>
    <w:rsid w:val="0FDB1D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FC599D9"/>
  <w14:defaultImageDpi w14:val="300"/>
  <w15:docId w15:val="{35EF6761-F93D-4806-833F-8A5D083F6D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/>
    <w:lsdException w:name="toa heading" w:semiHidden="1" w:unhideWhenUsed="1"/>
    <w:lsdException w:name="List" w:unhideWhenUsed="1"/>
    <w:lsdException w:name="List Bullet" w:unhideWhenUsed="1"/>
    <w:lsdException w:name="List Number" w:unhideWhenUsed="1"/>
    <w:lsdException w:name="List 2" w:unhideWhenUsed="1" w:qFormat="1"/>
    <w:lsdException w:name="List 3" w:unhideWhenUsed="1" w:qFormat="1"/>
    <w:lsdException w:name="List 4" w:semiHidden="1" w:unhideWhenUsed="1"/>
    <w:lsdException w:name="List 5" w:semiHidden="1" w:unhideWhenUsed="1"/>
    <w:lsdException w:name="List Bullet 2" w:unhideWhenUsed="1"/>
    <w:lsdException w:name="List Bullet 3" w:unhideWhenUsed="1"/>
    <w:lsdException w:name="List Bullet 4" w:semiHidden="1" w:unhideWhenUsed="1"/>
    <w:lsdException w:name="List Bullet 5" w:semiHidden="1" w:unhideWhenUsed="1"/>
    <w:lsdException w:name="List Number 2" w:unhideWhenUsed="1"/>
    <w:lsdException w:name="List Number 3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nhideWhenUsed="1"/>
    <w:lsdException w:name="Body Text Indent" w:semiHidden="1" w:unhideWhenUsed="1"/>
    <w:lsdException w:name="List Continue" w:unhideWhenUsed="1"/>
    <w:lsdException w:name="List Continue 2" w:unhideWhenUsed="1"/>
    <w:lsdException w:name="List Continue 3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/>
    <w:lsdException w:name="Body Text 3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 w:qFormat="1"/>
    <w:lsdException w:name="Medium Grid 3" w:uiPriority="69"/>
    <w:lsdException w:name="Dark List" w:uiPriority="70" w:qFormat="1"/>
    <w:lsdException w:name="Colorful Shading" w:uiPriority="71" w:qFormat="1"/>
    <w:lsdException w:name="Colorful List" w:uiPriority="72" w:qFormat="1"/>
    <w:lsdException w:name="Colorful Grid" w:uiPriority="73" w:qFormat="1"/>
    <w:lsdException w:name="Light Shading Accent 1" w:uiPriority="60"/>
    <w:lsdException w:name="Light List Accent 1" w:uiPriority="61"/>
    <w:lsdException w:name="Light Grid Accent 1" w:uiPriority="62" w:qFormat="1"/>
    <w:lsdException w:name="Medium Shading 1 Accent 1" w:uiPriority="63"/>
    <w:lsdException w:name="Medium Shading 2 Accent 1" w:uiPriority="64"/>
    <w:lsdException w:name="Medium List 1 Accent 1" w:uiPriority="65" w:qFormat="1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 w:qFormat="1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 w:qFormat="1"/>
    <w:lsdException w:name="Colorful Shading Accent 1" w:uiPriority="71" w:qFormat="1"/>
    <w:lsdException w:name="Colorful List Accent 1" w:uiPriority="72" w:qFormat="1"/>
    <w:lsdException w:name="Colorful Grid Accent 1" w:uiPriority="73" w:qFormat="1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 w:qFormat="1"/>
    <w:lsdException w:name="Medium Grid 1 Accent 2" w:uiPriority="67" w:qFormat="1"/>
    <w:lsdException w:name="Medium Grid 2 Accent 2" w:uiPriority="68"/>
    <w:lsdException w:name="Medium Grid 3 Accent 2" w:uiPriority="69"/>
    <w:lsdException w:name="Dark List Accent 2" w:uiPriority="70" w:qFormat="1"/>
    <w:lsdException w:name="Colorful Shading Accent 2" w:uiPriority="71" w:qFormat="1"/>
    <w:lsdException w:name="Colorful List Accent 2" w:uiPriority="72" w:qFormat="1"/>
    <w:lsdException w:name="Colorful Grid Accent 2" w:uiPriority="73" w:qFormat="1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 w:qFormat="1"/>
    <w:lsdException w:name="Medium Grid 1 Accent 3" w:uiPriority="67"/>
    <w:lsdException w:name="Medium Grid 2 Accent 3" w:uiPriority="68"/>
    <w:lsdException w:name="Medium Grid 3 Accent 3" w:uiPriority="69" w:qFormat="1"/>
    <w:lsdException w:name="Dark List Accent 3" w:uiPriority="70" w:qFormat="1"/>
    <w:lsdException w:name="Colorful Shading Accent 3" w:uiPriority="71" w:qFormat="1"/>
    <w:lsdException w:name="Colorful List Accent 3" w:uiPriority="72" w:qFormat="1"/>
    <w:lsdException w:name="Colorful Grid Accent 3" w:uiPriority="73" w:qFormat="1"/>
    <w:lsdException w:name="Light Shading Accent 4" w:uiPriority="60" w:qFormat="1"/>
    <w:lsdException w:name="Light List Accent 4" w:uiPriority="61"/>
    <w:lsdException w:name="Light Grid Accent 4" w:uiPriority="62"/>
    <w:lsdException w:name="Medium Shading 1 Accent 4" w:uiPriority="63" w:qFormat="1"/>
    <w:lsdException w:name="Medium Shading 2 Accent 4" w:uiPriority="64" w:qFormat="1"/>
    <w:lsdException w:name="Medium List 1 Accent 4" w:uiPriority="65" w:qFormat="1"/>
    <w:lsdException w:name="Medium List 2 Accent 4" w:uiPriority="66" w:qFormat="1"/>
    <w:lsdException w:name="Medium Grid 1 Accent 4" w:uiPriority="67"/>
    <w:lsdException w:name="Medium Grid 2 Accent 4" w:uiPriority="68" w:qFormat="1"/>
    <w:lsdException w:name="Medium Grid 3 Accent 4" w:uiPriority="69" w:qFormat="1"/>
    <w:lsdException w:name="Dark List Accent 4" w:uiPriority="70" w:qFormat="1"/>
    <w:lsdException w:name="Colorful Shading Accent 4" w:uiPriority="71" w:qFormat="1"/>
    <w:lsdException w:name="Colorful List Accent 4" w:uiPriority="72" w:qFormat="1"/>
    <w:lsdException w:name="Colorful Grid Accent 4" w:uiPriority="73" w:qFormat="1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 w:qFormat="1"/>
    <w:lsdException w:name="Medium List 1 Accent 5" w:uiPriority="65" w:qFormat="1"/>
    <w:lsdException w:name="Medium List 2 Accent 5" w:uiPriority="66"/>
    <w:lsdException w:name="Medium Grid 1 Accent 5" w:uiPriority="67"/>
    <w:lsdException w:name="Medium Grid 2 Accent 5" w:uiPriority="68" w:qFormat="1"/>
    <w:lsdException w:name="Medium Grid 3 Accent 5" w:uiPriority="69"/>
    <w:lsdException w:name="Dark List Accent 5" w:uiPriority="70" w:qFormat="1"/>
    <w:lsdException w:name="Colorful Shading Accent 5" w:uiPriority="71" w:qFormat="1"/>
    <w:lsdException w:name="Colorful List Accent 5" w:uiPriority="72" w:qFormat="1"/>
    <w:lsdException w:name="Colorful Grid Accent 5" w:uiPriority="73" w:qFormat="1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 w:qFormat="1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 w:qFormat="1"/>
    <w:lsdException w:name="Medium Grid 2 Accent 6" w:uiPriority="68"/>
    <w:lsdException w:name="Medium Grid 3 Accent 6" w:uiPriority="69"/>
    <w:lsdException w:name="Dark List Accent 6" w:uiPriority="70" w:qFormat="1"/>
    <w:lsdException w:name="Colorful Shading Accent 6" w:uiPriority="71" w:qFormat="1"/>
    <w:lsdException w:name="Colorful List Accent 6" w:uiPriority="72" w:qFormat="1"/>
    <w:lsdException w:name="Colorful Grid Accent 6" w:uiPriority="73" w:qFormat="1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ascii="Calibri" w:hAnsi="Calibri"/>
      <w:sz w:val="21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unhideWhenUsed/>
    <w:pPr>
      <w:spacing w:after="120"/>
    </w:pPr>
  </w:style>
  <w:style w:type="paragraph" w:styleId="BodyText2">
    <w:name w:val="Body Text 2"/>
    <w:basedOn w:val="Normal"/>
    <w:link w:val="BodyText2Char"/>
    <w:uiPriority w:val="99"/>
    <w:unhideWhenUsed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pPr>
      <w:spacing w:after="120"/>
    </w:pPr>
    <w:rPr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List">
    <w:name w:val="List"/>
    <w:basedOn w:val="Normal"/>
    <w:uiPriority w:val="99"/>
    <w:unhideWhenUsed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qFormat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qFormat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pPr>
      <w:numPr>
        <w:numId w:val="3"/>
      </w:numPr>
      <w:contextualSpacing/>
    </w:pPr>
  </w:style>
  <w:style w:type="paragraph" w:styleId="ListContinue">
    <w:name w:val="List Continue"/>
    <w:basedOn w:val="Normal"/>
    <w:uiPriority w:val="99"/>
    <w:unhideWhenUsed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pPr>
      <w:spacing w:after="120"/>
      <w:ind w:left="1080"/>
      <w:contextualSpacing/>
    </w:pPr>
  </w:style>
  <w:style w:type="paragraph" w:styleId="ListNumber">
    <w:name w:val="List Number"/>
    <w:basedOn w:val="Normal"/>
    <w:uiPriority w:val="99"/>
    <w:unhideWhenUsed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pPr>
      <w:numPr>
        <w:numId w:val="6"/>
      </w:numPr>
      <w:contextualSpacing/>
    </w:pPr>
  </w:style>
  <w:style w:type="paragraph" w:styleId="MacroText">
    <w:name w:val="macro"/>
    <w:link w:val="MacroTextChar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val="en-US" w:eastAsia="en-US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table" w:styleId="TableGrid">
    <w:name w:val="Table Grid"/>
    <w:basedOn w:val="Table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LightShading">
    <w:name w:val="Light Shading"/>
    <w:basedOn w:val="TableNormal"/>
    <w:uiPriority w:val="60"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qFormat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qFormat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qFormat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qFormat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qFormat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qFormat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qFormat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qFormat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qFormat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qFormat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qFormat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qFormat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qFormat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qFormat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qFormat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styleId="NoSpacing">
    <w:name w:val="No Spacing"/>
    <w:uiPriority w:val="1"/>
    <w:qFormat/>
    <w:rPr>
      <w:sz w:val="22"/>
      <w:szCs w:val="22"/>
      <w:lang w:val="en-US" w:eastAsia="en-US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odyTextChar">
    <w:name w:val="Body Text Char"/>
    <w:basedOn w:val="DefaultParagraphFont"/>
    <w:link w:val="BodyText"/>
    <w:uiPriority w:val="99"/>
    <w:qFormat/>
  </w:style>
  <w:style w:type="character" w:customStyle="1" w:styleId="BodyText2Char">
    <w:name w:val="Body Text 2 Char"/>
    <w:basedOn w:val="DefaultParagraphFont"/>
    <w:link w:val="BodyText2"/>
    <w:uiPriority w:val="99"/>
  </w:style>
  <w:style w:type="character" w:customStyle="1" w:styleId="BodyText3Char">
    <w:name w:val="Body Text 3 Char"/>
    <w:basedOn w:val="DefaultParagraphFont"/>
    <w:link w:val="BodyText3"/>
    <w:uiPriority w:val="99"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 w:themeColor="accent1"/>
    </w:rPr>
  </w:style>
  <w:style w:type="character" w:customStyle="1" w:styleId="SubtleEmphasis1">
    <w:name w:val="Subtle Emphasis1"/>
    <w:basedOn w:val="DefaultParagraphFont"/>
    <w:uiPriority w:val="19"/>
    <w:qFormat/>
    <w:rPr>
      <w:i/>
      <w:iCs/>
      <w:color w:val="7F7F7F" w:themeColor="text1" w:themeTint="80"/>
    </w:rPr>
  </w:style>
  <w:style w:type="character" w:customStyle="1" w:styleId="IntenseEmphasis1">
    <w:name w:val="Intense Emphasis1"/>
    <w:basedOn w:val="DefaultParagraphFont"/>
    <w:uiPriority w:val="21"/>
    <w:qFormat/>
    <w:rPr>
      <w:b/>
      <w:bCs/>
      <w:i/>
      <w:iCs/>
      <w:color w:val="4F81BD" w:themeColor="accent1"/>
    </w:rPr>
  </w:style>
  <w:style w:type="character" w:customStyle="1" w:styleId="SubtleReference1">
    <w:name w:val="Subtle Reference1"/>
    <w:basedOn w:val="DefaultParagraphFont"/>
    <w:uiPriority w:val="31"/>
    <w:qFormat/>
    <w:rPr>
      <w:smallCaps/>
      <w:color w:val="C0504D" w:themeColor="accent2"/>
      <w:u w:val="single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BookTitle1">
    <w:name w:val="Book Title1"/>
    <w:basedOn w:val="DefaultParagraphFont"/>
    <w:uiPriority w:val="33"/>
    <w:qFormat/>
    <w:rPr>
      <w:b/>
      <w:bCs/>
      <w:smallCaps/>
      <w:spacing w:val="5"/>
    </w:rPr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A278529-4BDD-4FB6-A40D-F800564478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21</Pages>
  <Words>400</Words>
  <Characters>2283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Admin</cp:lastModifiedBy>
  <cp:revision>3</cp:revision>
  <dcterms:created xsi:type="dcterms:W3CDTF">2026-08-08T08:39:00Z</dcterms:created>
  <dcterms:modified xsi:type="dcterms:W3CDTF">2026-08-17T06:36:00Z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eyJoZGlkIjoiZDAxN2U4Mzg2OGZmOGY4NWM0ZDdhYzBmN2U2ZjA2MGMiLCJ1c2VySWQiOiI1Njc1ODY4NDU0OTEifQ==</vt:lpwstr>
  </property>
  <property fmtid="{D5CDD505-2E9C-101B-9397-08002B2CF9AE}" pid="3" name="KSOProductBuildVer">
    <vt:lpwstr>1033-12.1.0.28032</vt:lpwstr>
  </property>
  <property fmtid="{D5CDD505-2E9C-101B-9397-08002B2CF9AE}" pid="4" name="ICV">
    <vt:lpwstr>BF3806CBCD12435BBEC9439D73E5E081_13</vt:lpwstr>
  </property>
</Properties>
</file>